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B2DB6">
      <w:bookmarkStart w:id="0" w:name="_GoBack"/>
      <w:bookmarkEnd w:id="0"/>
      <w:r>
        <w:drawing>
          <wp:inline distT="0" distB="0" distL="0" distR="0">
            <wp:extent cx="5731510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6" w:usb3="00000000" w:csb0="00040001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2DA"/>
    <w:rsid w:val="0010145D"/>
    <w:rsid w:val="00214BDD"/>
    <w:rsid w:val="00282AB2"/>
    <w:rsid w:val="003000F5"/>
    <w:rsid w:val="005F1465"/>
    <w:rsid w:val="008E5122"/>
    <w:rsid w:val="00914B50"/>
    <w:rsid w:val="00D41A9D"/>
    <w:rsid w:val="00E379E0"/>
    <w:rsid w:val="00F532DA"/>
    <w:rsid w:val="00FD63FC"/>
    <w:rsid w:val="324F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Bookman Old Style" w:hAnsi="Bookman Old Style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Bookman Old Style" w:hAnsi="Bookman Old Style" w:cs="Times New Roman" w:eastAsiaTheme="minorHAnsi"/>
      <w:sz w:val="24"/>
      <w:szCs w:val="22"/>
      <w:lang w:val="id-ID" w:eastAsia="en-US" w:bidi="ar-SA"/>
      <w14:ligatures w14:val="standardContextual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after="240" w:line="579" w:lineRule="auto"/>
      <w:outlineLvl w:val="0"/>
    </w:pPr>
    <w:rPr>
      <w:b/>
      <w:bCs/>
      <w:kern w:val="44"/>
      <w:szCs w:val="44"/>
    </w:rPr>
  </w:style>
  <w:style w:type="paragraph" w:styleId="3">
    <w:name w:val="heading 2"/>
    <w:basedOn w:val="1"/>
    <w:next w:val="1"/>
    <w:link w:val="250"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25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2"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253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54"/>
    <w:qFormat/>
    <w:uiPriority w:val="0"/>
    <w:pPr>
      <w:keepNext/>
      <w:keepLines/>
      <w:spacing w:before="240" w:after="64" w:line="320" w:lineRule="auto"/>
      <w:outlineLvl w:val="5"/>
    </w:pPr>
    <w:rPr>
      <w:b/>
      <w:bCs/>
      <w:szCs w:val="24"/>
    </w:rPr>
  </w:style>
  <w:style w:type="paragraph" w:styleId="8">
    <w:name w:val="heading 7"/>
    <w:basedOn w:val="1"/>
    <w:next w:val="1"/>
    <w:link w:val="255"/>
    <w:qFormat/>
    <w:uiPriority w:val="0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256"/>
    <w:qFormat/>
    <w:uiPriority w:val="0"/>
    <w:pPr>
      <w:keepNext/>
      <w:keepLines/>
      <w:spacing w:before="240" w:after="64" w:line="320" w:lineRule="auto"/>
      <w:outlineLvl w:val="7"/>
    </w:pPr>
    <w:rPr>
      <w:szCs w:val="24"/>
    </w:rPr>
  </w:style>
  <w:style w:type="paragraph" w:styleId="10">
    <w:name w:val="heading 9"/>
    <w:basedOn w:val="1"/>
    <w:next w:val="1"/>
    <w:link w:val="257"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86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ind w:left="1440" w:leftChars="700" w:right="1440" w:rightChars="700"/>
    </w:pPr>
  </w:style>
  <w:style w:type="paragraph" w:styleId="15">
    <w:name w:val="Body Text"/>
    <w:basedOn w:val="1"/>
    <w:link w:val="267"/>
    <w:uiPriority w:val="0"/>
  </w:style>
  <w:style w:type="paragraph" w:styleId="16">
    <w:name w:val="Body Text 2"/>
    <w:basedOn w:val="1"/>
    <w:link w:val="276"/>
    <w:qFormat/>
    <w:uiPriority w:val="0"/>
    <w:pPr>
      <w:spacing w:line="480" w:lineRule="auto"/>
    </w:pPr>
  </w:style>
  <w:style w:type="paragraph" w:styleId="17">
    <w:name w:val="Body Text 3"/>
    <w:basedOn w:val="1"/>
    <w:link w:val="277"/>
    <w:uiPriority w:val="0"/>
    <w:rPr>
      <w:sz w:val="16"/>
      <w:szCs w:val="16"/>
    </w:rPr>
  </w:style>
  <w:style w:type="paragraph" w:styleId="18">
    <w:name w:val="Body Text First Indent"/>
    <w:basedOn w:val="15"/>
    <w:link w:val="273"/>
    <w:qFormat/>
    <w:uiPriority w:val="0"/>
    <w:pPr>
      <w:ind w:firstLine="420" w:firstLineChars="100"/>
    </w:pPr>
  </w:style>
  <w:style w:type="paragraph" w:styleId="19">
    <w:name w:val="Body Text Indent"/>
    <w:basedOn w:val="1"/>
    <w:link w:val="268"/>
    <w:uiPriority w:val="0"/>
    <w:pPr>
      <w:ind w:left="420" w:leftChars="200"/>
    </w:pPr>
  </w:style>
  <w:style w:type="paragraph" w:styleId="20">
    <w:name w:val="Body Text First Indent 2"/>
    <w:basedOn w:val="19"/>
    <w:link w:val="274"/>
    <w:uiPriority w:val="0"/>
    <w:pPr>
      <w:ind w:firstLine="420" w:firstLineChars="200"/>
    </w:pPr>
  </w:style>
  <w:style w:type="paragraph" w:styleId="21">
    <w:name w:val="Body Text Indent 2"/>
    <w:basedOn w:val="1"/>
    <w:link w:val="278"/>
    <w:uiPriority w:val="0"/>
    <w:pPr>
      <w:spacing w:line="480" w:lineRule="auto"/>
      <w:ind w:left="420" w:leftChars="200"/>
    </w:pPr>
  </w:style>
  <w:style w:type="paragraph" w:styleId="22">
    <w:name w:val="Body Text Indent 3"/>
    <w:basedOn w:val="1"/>
    <w:link w:val="279"/>
    <w:uiPriority w:val="0"/>
    <w:pPr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</w:rPr>
  </w:style>
  <w:style w:type="paragraph" w:styleId="24">
    <w:name w:val="Closing"/>
    <w:basedOn w:val="1"/>
    <w:link w:val="265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link w:val="259"/>
    <w:qFormat/>
    <w:uiPriority w:val="0"/>
  </w:style>
  <w:style w:type="paragraph" w:styleId="27">
    <w:name w:val="annotation subject"/>
    <w:basedOn w:val="26"/>
    <w:next w:val="26"/>
    <w:link w:val="285"/>
    <w:uiPriority w:val="0"/>
    <w:rPr>
      <w:b/>
      <w:bCs/>
    </w:rPr>
  </w:style>
  <w:style w:type="paragraph" w:styleId="28">
    <w:name w:val="Date"/>
    <w:basedOn w:val="1"/>
    <w:next w:val="1"/>
    <w:link w:val="272"/>
    <w:uiPriority w:val="0"/>
    <w:pPr>
      <w:ind w:left="100" w:leftChars="2500"/>
    </w:pPr>
  </w:style>
  <w:style w:type="paragraph" w:styleId="29">
    <w:name w:val="Document Map"/>
    <w:basedOn w:val="1"/>
    <w:link w:val="280"/>
    <w:uiPriority w:val="0"/>
    <w:pPr>
      <w:shd w:val="clear" w:color="auto" w:fill="000080"/>
    </w:pPr>
  </w:style>
  <w:style w:type="paragraph" w:styleId="30">
    <w:name w:val="E-mail Signature"/>
    <w:basedOn w:val="1"/>
    <w:link w:val="282"/>
    <w:uiPriority w:val="0"/>
  </w:style>
  <w:style w:type="character" w:styleId="31">
    <w:name w:val="Emphasis"/>
    <w:basedOn w:val="11"/>
    <w:qFormat/>
    <w:uiPriority w:val="2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link w:val="262"/>
    <w:uiPriority w:val="0"/>
    <w:pPr>
      <w:snapToGrid w:val="0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link w:val="26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link w:val="258"/>
    <w:qFormat/>
    <w:uiPriority w:val="0"/>
    <w:pPr>
      <w:snapToGrid w:val="0"/>
    </w:pPr>
    <w:rPr>
      <w:sz w:val="18"/>
      <w:szCs w:val="18"/>
    </w:rPr>
  </w:style>
  <w:style w:type="paragraph" w:styleId="40">
    <w:name w:val="header"/>
    <w:basedOn w:val="1"/>
    <w:link w:val="260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link w:val="283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link w:val="284"/>
    <w:uiPriority w:val="0"/>
    <w:rPr>
      <w:rFonts w:ascii="Courier New" w:hAnsi="Courier New" w:cs="Courier New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ind w:left="420" w:leftChars="200"/>
    </w:pPr>
  </w:style>
  <w:style w:type="paragraph" w:styleId="74">
    <w:name w:val="List Continue 2"/>
    <w:basedOn w:val="1"/>
    <w:qFormat/>
    <w:uiPriority w:val="0"/>
    <w:pPr>
      <w:ind w:left="840" w:leftChars="400"/>
    </w:pPr>
  </w:style>
  <w:style w:type="paragraph" w:styleId="75">
    <w:name w:val="List Continue 3"/>
    <w:basedOn w:val="1"/>
    <w:qFormat/>
    <w:uiPriority w:val="0"/>
    <w:pPr>
      <w:ind w:left="1260" w:leftChars="600"/>
    </w:pPr>
  </w:style>
  <w:style w:type="paragraph" w:styleId="76">
    <w:name w:val="List Continue 4"/>
    <w:basedOn w:val="1"/>
    <w:qFormat/>
    <w:uiPriority w:val="0"/>
    <w:pPr>
      <w:ind w:left="1680" w:leftChars="800"/>
    </w:pPr>
  </w:style>
  <w:style w:type="paragraph" w:styleId="77">
    <w:name w:val="List Continue 5"/>
    <w:basedOn w:val="1"/>
    <w:qFormat/>
    <w:uiPriority w:val="0"/>
    <w:pPr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link w:val="26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  <w14:ligatures w14:val="standardContextual"/>
    </w:rPr>
  </w:style>
  <w:style w:type="paragraph" w:styleId="84">
    <w:name w:val="Message Header"/>
    <w:basedOn w:val="1"/>
    <w:link w:val="269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Cs w:val="24"/>
    </w:rPr>
  </w:style>
  <w:style w:type="paragraph" w:styleId="85">
    <w:name w:val="Normal (Web)"/>
    <w:basedOn w:val="1"/>
    <w:qFormat/>
    <w:uiPriority w:val="99"/>
    <w:rPr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link w:val="275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link w:val="28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link w:val="271"/>
    <w:qFormat/>
    <w:uiPriority w:val="0"/>
  </w:style>
  <w:style w:type="paragraph" w:styleId="91">
    <w:name w:val="Signature"/>
    <w:basedOn w:val="1"/>
    <w:link w:val="266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22"/>
    <w:rPr>
      <w:b/>
      <w:bCs/>
    </w:rPr>
  </w:style>
  <w:style w:type="paragraph" w:styleId="93">
    <w:name w:val="Subtitle"/>
    <w:basedOn w:val="1"/>
    <w:link w:val="270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</w:pPr>
    <w:rPr>
      <w:rFonts w:eastAsia="SimSun"/>
      <w:lang w:eastAsia="id-ID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</w:pPr>
    <w:rPr>
      <w:rFonts w:eastAsia="SimSun"/>
      <w:lang w:eastAsia="id-ID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</w:pPr>
    <w:rPr>
      <w:rFonts w:eastAsia="SimSun"/>
      <w:lang w:eastAsia="id-ID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</w:pPr>
    <w:rPr>
      <w:rFonts w:eastAsia="SimSun"/>
      <w:lang w:eastAsia="id-ID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</w:pPr>
    <w:rPr>
      <w:rFonts w:eastAsia="SimSun"/>
      <w:lang w:eastAsia="id-ID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</w:pPr>
    <w:rPr>
      <w:rFonts w:eastAsia="SimSun"/>
      <w:color w:val="000080"/>
      <w:lang w:eastAsia="id-ID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</w:pPr>
    <w:rPr>
      <w:rFonts w:eastAsia="SimSun"/>
      <w:color w:val="FFFFFF"/>
      <w:lang w:eastAsia="id-ID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</w:pPr>
    <w:rPr>
      <w:rFonts w:eastAsia="SimSun"/>
      <w:lang w:eastAsia="id-ID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</w:pPr>
    <w:rPr>
      <w:rFonts w:eastAsia="SimSun"/>
      <w:b/>
      <w:bCs/>
      <w:lang w:eastAsia="id-ID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</w:pPr>
    <w:rPr>
      <w:rFonts w:eastAsia="SimSun"/>
      <w:b/>
      <w:bCs/>
      <w:lang w:eastAsia="id-ID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</w:pPr>
    <w:rPr>
      <w:rFonts w:eastAsia="SimSun"/>
      <w:b/>
      <w:bCs/>
      <w:lang w:eastAsia="id-ID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</w:pPr>
    <w:rPr>
      <w:rFonts w:eastAsia="SimSun"/>
      <w:lang w:eastAsia="id-ID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</w:pPr>
    <w:rPr>
      <w:rFonts w:eastAsia="SimSun"/>
      <w:lang w:eastAsia="id-ID"/>
    </w:r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</w:pPr>
    <w:rPr>
      <w:rFonts w:eastAsia="SimSun"/>
      <w:lang w:eastAsia="id-ID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</w:pPr>
    <w:rPr>
      <w:rFonts w:eastAsia="SimSun"/>
      <w:lang w:eastAsia="id-ID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</w:pPr>
    <w:rPr>
      <w:rFonts w:eastAsia="SimSun"/>
      <w:lang w:eastAsia="id-ID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</w:pPr>
    <w:rPr>
      <w:rFonts w:eastAsia="SimSun"/>
      <w:b/>
      <w:bCs/>
      <w:lang w:eastAsia="id-ID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</w:pPr>
    <w:rPr>
      <w:rFonts w:eastAsia="SimSun"/>
      <w:lang w:eastAsia="id-ID"/>
    </w:r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="200" w:leftChars="200" w:hanging="200" w:hangingChars="200"/>
    </w:pPr>
  </w:style>
  <w:style w:type="table" w:styleId="130">
    <w:name w:val="Table Professional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</w:pPr>
    <w:rPr>
      <w:rFonts w:eastAsia="SimSun"/>
      <w:lang w:eastAsia="id-ID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</w:pPr>
    <w:rPr>
      <w:rFonts w:eastAsia="SimSun"/>
      <w:lang w:eastAsia="id-ID"/>
    </w:r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</w:pPr>
    <w:rPr>
      <w:rFonts w:eastAsia="SimSun"/>
      <w:lang w:eastAsia="id-ID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</w:pPr>
    <w:rPr>
      <w:rFonts w:eastAsia="SimSun"/>
      <w:lang w:eastAsia="id-ID"/>
    </w:r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</w:pPr>
    <w:rPr>
      <w:rFonts w:eastAsia="SimSun"/>
      <w:lang w:eastAsia="id-ID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</w:pPr>
    <w:rPr>
      <w:rFonts w:eastAsia="SimSun"/>
      <w:lang w:eastAsia="id-I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</w:pPr>
    <w:rPr>
      <w:rFonts w:eastAsia="SimSun"/>
      <w:lang w:eastAsia="id-ID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</w:pPr>
    <w:rPr>
      <w:rFonts w:eastAsia="SimSun"/>
      <w:lang w:eastAsia="id-ID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</w:pPr>
    <w:rPr>
      <w:rFonts w:eastAsia="SimSun"/>
      <w:lang w:eastAsia="id-ID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link w:val="264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rFonts w:eastAsia="SimSun"/>
      <w:color w:val="000000"/>
      <w:lang w:eastAsia="id-ID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rFonts w:eastAsia="SimSun"/>
      <w:color w:val="365F91"/>
      <w:lang w:eastAsia="id-ID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rFonts w:eastAsia="SimSun"/>
      <w:color w:val="943634"/>
      <w:lang w:eastAsia="id-ID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rFonts w:eastAsia="SimSun"/>
      <w:color w:val="76923C"/>
      <w:lang w:eastAsia="id-ID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rFonts w:eastAsia="SimSun"/>
      <w:color w:val="5F497A"/>
      <w:lang w:eastAsia="id-ID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rFonts w:eastAsia="SimSun"/>
      <w:color w:val="31849B"/>
      <w:lang w:eastAsia="id-ID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rFonts w:eastAsia="SimSun"/>
      <w:color w:val="E36C0A"/>
      <w:lang w:eastAsia="id-ID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rPr>
      <w:rFonts w:eastAsia="SimSun"/>
      <w:lang w:eastAsia="id-ID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rPr>
      <w:rFonts w:eastAsia="SimSun"/>
      <w:lang w:eastAsia="id-ID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rPr>
      <w:rFonts w:eastAsia="SimSun"/>
      <w:lang w:eastAsia="id-ID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rPr>
      <w:rFonts w:eastAsia="SimSun"/>
      <w:lang w:eastAsia="id-ID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rPr>
      <w:rFonts w:eastAsia="SimSun"/>
      <w:lang w:eastAsia="id-ID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rPr>
      <w:rFonts w:eastAsia="SimSun"/>
      <w:lang w:eastAsia="id-ID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rPr>
      <w:rFonts w:eastAsia="SimSun"/>
      <w:lang w:eastAsia="id-ID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rPr>
      <w:rFonts w:eastAsia="SimSun"/>
      <w:lang w:eastAsia="id-ID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rPr>
      <w:rFonts w:eastAsia="SimSun"/>
      <w:lang w:eastAsia="id-ID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rPr>
      <w:rFonts w:eastAsia="SimSun"/>
      <w:lang w:eastAsia="id-ID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rPr>
      <w:rFonts w:eastAsia="SimSun"/>
      <w:lang w:eastAsia="id-ID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rPr>
      <w:rFonts w:eastAsia="SimSun"/>
      <w:lang w:eastAsia="id-ID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rPr>
      <w:rFonts w:eastAsia="SimSun"/>
      <w:lang w:eastAsia="id-ID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rPr>
      <w:rFonts w:eastAsia="SimSun"/>
      <w:lang w:eastAsia="id-ID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rPr>
      <w:rFonts w:eastAsia="SimSun"/>
      <w:lang w:eastAsia="id-ID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rPr>
      <w:rFonts w:eastAsia="SimSun"/>
      <w:lang w:eastAsia="id-ID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rPr>
      <w:rFonts w:eastAsia="SimSun"/>
      <w:lang w:eastAsia="id-ID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rPr>
      <w:rFonts w:eastAsia="SimSun"/>
      <w:lang w:eastAsia="id-ID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rPr>
      <w:rFonts w:eastAsia="SimSun"/>
      <w:lang w:eastAsia="id-ID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rPr>
      <w:rFonts w:eastAsia="SimSun"/>
      <w:lang w:eastAsia="id-ID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rPr>
      <w:rFonts w:eastAsia="SimSun"/>
      <w:lang w:eastAsia="id-ID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rPr>
      <w:rFonts w:eastAsia="SimSun"/>
      <w:lang w:eastAsia="id-ID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rPr>
      <w:rFonts w:eastAsia="SimSun"/>
      <w:lang w:eastAsia="id-ID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rPr>
      <w:rFonts w:eastAsia="SimSun"/>
      <w:lang w:eastAsia="id-ID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rPr>
      <w:rFonts w:eastAsia="SimSun"/>
      <w:lang w:eastAsia="id-ID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rPr>
      <w:rFonts w:eastAsia="SimSun"/>
      <w:lang w:eastAsia="id-ID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rPr>
      <w:rFonts w:eastAsia="SimSun"/>
      <w:lang w:eastAsia="id-ID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rPr>
      <w:rFonts w:eastAsia="SimSun"/>
      <w:lang w:eastAsia="id-ID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rFonts w:eastAsia="SimSun"/>
      <w:color w:val="000000"/>
      <w:lang w:eastAsia="id-ID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rFonts w:eastAsia="SimSun"/>
      <w:color w:val="000000"/>
      <w:lang w:eastAsia="id-ID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rFonts w:eastAsia="SimSun"/>
      <w:color w:val="000000"/>
      <w:lang w:eastAsia="id-ID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rFonts w:eastAsia="SimSun"/>
      <w:color w:val="000000"/>
      <w:lang w:eastAsia="id-ID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rFonts w:eastAsia="SimSun"/>
      <w:color w:val="000000"/>
      <w:lang w:eastAsia="id-ID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rFonts w:eastAsia="SimSun"/>
      <w:color w:val="000000"/>
      <w:lang w:eastAsia="id-ID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rFonts w:eastAsia="SimSun"/>
      <w:color w:val="000000"/>
      <w:lang w:eastAsia="id-ID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/>
      <w:color w:val="000000"/>
      <w:lang w:eastAsia="id-ID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/>
      <w:color w:val="000000"/>
      <w:lang w:eastAsia="id-ID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/>
      <w:color w:val="000000"/>
      <w:lang w:eastAsia="id-ID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/>
      <w:color w:val="000000"/>
      <w:lang w:eastAsia="id-ID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/>
      <w:color w:val="000000"/>
      <w:lang w:eastAsia="id-ID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/>
      <w:color w:val="000000"/>
      <w:lang w:eastAsia="id-ID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/>
      <w:color w:val="000000"/>
      <w:lang w:eastAsia="id-ID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rPr>
      <w:rFonts w:eastAsia="SimSun"/>
      <w:lang w:eastAsia="id-ID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rPr>
      <w:rFonts w:eastAsia="SimSun"/>
      <w:lang w:eastAsia="id-ID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rPr>
      <w:rFonts w:eastAsia="SimSun"/>
      <w:lang w:eastAsia="id-ID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rPr>
      <w:rFonts w:eastAsia="SimSun"/>
      <w:lang w:eastAsia="id-ID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rPr>
      <w:rFonts w:eastAsia="SimSun"/>
      <w:lang w:eastAsia="id-ID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rPr>
      <w:rFonts w:eastAsia="SimSun"/>
      <w:lang w:eastAsia="id-ID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rPr>
      <w:rFonts w:eastAsia="SimSun"/>
      <w:lang w:eastAsia="id-ID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/>
      <w:color w:val="000000"/>
      <w:lang w:eastAsia="id-ID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/>
      <w:color w:val="000000"/>
      <w:lang w:eastAsia="id-ID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/>
      <w:color w:val="000000"/>
      <w:lang w:eastAsia="id-ID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/>
      <w:color w:val="000000"/>
      <w:lang w:eastAsia="id-ID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/>
      <w:color w:val="000000"/>
      <w:lang w:eastAsia="id-ID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/>
      <w:color w:val="000000"/>
      <w:lang w:eastAsia="id-ID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/>
      <w:color w:val="000000"/>
      <w:lang w:eastAsia="id-ID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rPr>
      <w:rFonts w:eastAsia="SimSun"/>
      <w:lang w:eastAsia="id-ID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rPr>
      <w:rFonts w:eastAsia="SimSun"/>
      <w:lang w:eastAsia="id-ID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rPr>
      <w:rFonts w:eastAsia="SimSun"/>
      <w:lang w:eastAsia="id-ID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rPr>
      <w:rFonts w:eastAsia="SimSun"/>
      <w:lang w:eastAsia="id-ID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rPr>
      <w:rFonts w:eastAsia="SimSun"/>
      <w:lang w:eastAsia="id-ID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rPr>
      <w:rFonts w:eastAsia="SimSun"/>
      <w:lang w:eastAsia="id-ID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rPr>
      <w:rFonts w:eastAsia="SimSun"/>
      <w:lang w:eastAsia="id-ID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rFonts w:eastAsia="SimSun"/>
      <w:color w:val="FFFFFF"/>
      <w:lang w:eastAsia="id-ID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rFonts w:eastAsia="SimSun"/>
      <w:color w:val="000000"/>
      <w:lang w:eastAsia="id-ID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rFonts w:eastAsia="SimSun"/>
      <w:color w:val="000000"/>
      <w:lang w:eastAsia="id-ID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rFonts w:eastAsia="SimSun"/>
      <w:color w:val="000000"/>
      <w:lang w:eastAsia="id-ID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rFonts w:eastAsia="SimSun"/>
      <w:color w:val="000000"/>
      <w:lang w:eastAsia="id-ID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rFonts w:eastAsia="SimSun"/>
      <w:color w:val="000000"/>
      <w:lang w:eastAsia="id-ID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rFonts w:eastAsia="SimSun"/>
      <w:color w:val="000000"/>
      <w:lang w:eastAsia="id-ID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rFonts w:eastAsia="SimSun"/>
      <w:color w:val="000000"/>
      <w:lang w:eastAsia="id-ID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rFonts w:eastAsia="SimSun"/>
      <w:color w:val="000000"/>
      <w:lang w:eastAsia="id-ID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rFonts w:eastAsia="SimSun"/>
      <w:color w:val="000000"/>
      <w:lang w:eastAsia="id-ID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rFonts w:eastAsia="SimSun"/>
      <w:color w:val="000000"/>
      <w:lang w:eastAsia="id-ID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rFonts w:eastAsia="SimSun"/>
      <w:color w:val="000000"/>
      <w:lang w:eastAsia="id-ID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rFonts w:eastAsia="SimSun"/>
      <w:color w:val="000000"/>
      <w:lang w:eastAsia="id-ID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rFonts w:eastAsia="SimSun"/>
      <w:color w:val="000000"/>
      <w:lang w:eastAsia="id-ID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rFonts w:eastAsia="SimSun"/>
      <w:color w:val="000000"/>
      <w:lang w:eastAsia="id-ID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rFonts w:eastAsia="SimSun"/>
      <w:color w:val="000000"/>
      <w:lang w:eastAsia="id-ID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uiPriority w:val="0"/>
    <w:rPr>
      <w:b/>
      <w:bCs/>
      <w:kern w:val="44"/>
      <w:sz w:val="24"/>
      <w:szCs w:val="44"/>
    </w:rPr>
  </w:style>
  <w:style w:type="character" w:customStyle="1" w:styleId="250">
    <w:name w:val="Heading 2 Char"/>
    <w:basedOn w:val="11"/>
    <w:link w:val="3"/>
    <w:uiPriority w:val="0"/>
    <w:rPr>
      <w:b/>
      <w:bCs/>
      <w:sz w:val="32"/>
      <w:szCs w:val="32"/>
    </w:rPr>
  </w:style>
  <w:style w:type="character" w:customStyle="1" w:styleId="251">
    <w:name w:val="Heading 3 Char"/>
    <w:basedOn w:val="11"/>
    <w:link w:val="4"/>
    <w:uiPriority w:val="0"/>
    <w:rPr>
      <w:b/>
      <w:bCs/>
      <w:sz w:val="32"/>
      <w:szCs w:val="32"/>
    </w:rPr>
  </w:style>
  <w:style w:type="character" w:customStyle="1" w:styleId="252">
    <w:name w:val="Heading 4 Char"/>
    <w:basedOn w:val="11"/>
    <w:link w:val="5"/>
    <w:uiPriority w:val="0"/>
    <w:rPr>
      <w:b/>
      <w:bCs/>
      <w:sz w:val="28"/>
      <w:szCs w:val="28"/>
    </w:rPr>
  </w:style>
  <w:style w:type="character" w:customStyle="1" w:styleId="253">
    <w:name w:val="Heading 5 Char"/>
    <w:basedOn w:val="11"/>
    <w:link w:val="6"/>
    <w:uiPriority w:val="0"/>
    <w:rPr>
      <w:b/>
      <w:bCs/>
      <w:sz w:val="28"/>
      <w:szCs w:val="28"/>
    </w:rPr>
  </w:style>
  <w:style w:type="character" w:customStyle="1" w:styleId="254">
    <w:name w:val="Heading 6 Char"/>
    <w:basedOn w:val="11"/>
    <w:link w:val="7"/>
    <w:uiPriority w:val="0"/>
    <w:rPr>
      <w:b/>
      <w:bCs/>
      <w:sz w:val="24"/>
      <w:szCs w:val="24"/>
    </w:rPr>
  </w:style>
  <w:style w:type="character" w:customStyle="1" w:styleId="255">
    <w:name w:val="Heading 7 Char"/>
    <w:basedOn w:val="11"/>
    <w:link w:val="8"/>
    <w:uiPriority w:val="0"/>
    <w:rPr>
      <w:b/>
      <w:bCs/>
      <w:sz w:val="24"/>
      <w:szCs w:val="24"/>
    </w:rPr>
  </w:style>
  <w:style w:type="character" w:customStyle="1" w:styleId="256">
    <w:name w:val="Heading 8 Char"/>
    <w:basedOn w:val="11"/>
    <w:link w:val="9"/>
    <w:uiPriority w:val="0"/>
    <w:rPr>
      <w:sz w:val="24"/>
      <w:szCs w:val="24"/>
    </w:rPr>
  </w:style>
  <w:style w:type="character" w:customStyle="1" w:styleId="257">
    <w:name w:val="Heading 9 Char"/>
    <w:basedOn w:val="11"/>
    <w:link w:val="10"/>
    <w:uiPriority w:val="0"/>
    <w:rPr>
      <w:szCs w:val="21"/>
    </w:rPr>
  </w:style>
  <w:style w:type="character" w:customStyle="1" w:styleId="258">
    <w:name w:val="Footnote Text Char"/>
    <w:basedOn w:val="11"/>
    <w:link w:val="39"/>
    <w:qFormat/>
    <w:uiPriority w:val="0"/>
    <w:rPr>
      <w:sz w:val="18"/>
      <w:szCs w:val="18"/>
    </w:rPr>
  </w:style>
  <w:style w:type="character" w:customStyle="1" w:styleId="259">
    <w:name w:val="Comment Text Char"/>
    <w:basedOn w:val="11"/>
    <w:link w:val="26"/>
    <w:qFormat/>
    <w:uiPriority w:val="0"/>
  </w:style>
  <w:style w:type="character" w:customStyle="1" w:styleId="260">
    <w:name w:val="Header Char"/>
    <w:basedOn w:val="11"/>
    <w:link w:val="40"/>
    <w:qFormat/>
    <w:uiPriority w:val="0"/>
    <w:rPr>
      <w:sz w:val="18"/>
      <w:szCs w:val="18"/>
    </w:rPr>
  </w:style>
  <w:style w:type="character" w:customStyle="1" w:styleId="261">
    <w:name w:val="Footer Char"/>
    <w:basedOn w:val="11"/>
    <w:link w:val="37"/>
    <w:qFormat/>
    <w:uiPriority w:val="0"/>
    <w:rPr>
      <w:sz w:val="18"/>
      <w:szCs w:val="18"/>
    </w:rPr>
  </w:style>
  <w:style w:type="character" w:customStyle="1" w:styleId="262">
    <w:name w:val="Endnote Text Char"/>
    <w:basedOn w:val="11"/>
    <w:link w:val="33"/>
    <w:uiPriority w:val="0"/>
  </w:style>
  <w:style w:type="character" w:customStyle="1" w:styleId="263">
    <w:name w:val="Macro Text Char"/>
    <w:basedOn w:val="11"/>
    <w:link w:val="83"/>
    <w:uiPriority w:val="0"/>
    <w:rPr>
      <w:rFonts w:ascii="Courier New" w:hAnsi="Courier New" w:cs="Courier New" w:eastAsiaTheme="minorEastAsia"/>
      <w:kern w:val="2"/>
      <w:sz w:val="24"/>
      <w:szCs w:val="24"/>
      <w:lang w:val="en-US" w:eastAsia="zh-CN"/>
    </w:rPr>
  </w:style>
  <w:style w:type="character" w:customStyle="1" w:styleId="264">
    <w:name w:val="Title Char"/>
    <w:basedOn w:val="11"/>
    <w:link w:val="140"/>
    <w:uiPriority w:val="0"/>
    <w:rPr>
      <w:rFonts w:ascii="Arial" w:hAnsi="Arial" w:cs="Arial"/>
      <w:b/>
      <w:bCs/>
      <w:sz w:val="32"/>
      <w:szCs w:val="32"/>
    </w:rPr>
  </w:style>
  <w:style w:type="character" w:customStyle="1" w:styleId="265">
    <w:name w:val="Closing Char"/>
    <w:basedOn w:val="11"/>
    <w:link w:val="24"/>
    <w:uiPriority w:val="0"/>
  </w:style>
  <w:style w:type="character" w:customStyle="1" w:styleId="266">
    <w:name w:val="Signature Char"/>
    <w:basedOn w:val="11"/>
    <w:link w:val="91"/>
    <w:uiPriority w:val="0"/>
  </w:style>
  <w:style w:type="character" w:customStyle="1" w:styleId="267">
    <w:name w:val="Body Text Char"/>
    <w:basedOn w:val="11"/>
    <w:link w:val="15"/>
    <w:uiPriority w:val="0"/>
  </w:style>
  <w:style w:type="character" w:customStyle="1" w:styleId="268">
    <w:name w:val="Body Text Indent Char"/>
    <w:basedOn w:val="11"/>
    <w:link w:val="19"/>
    <w:uiPriority w:val="0"/>
  </w:style>
  <w:style w:type="character" w:customStyle="1" w:styleId="269">
    <w:name w:val="Message Header Char"/>
    <w:basedOn w:val="11"/>
    <w:link w:val="84"/>
    <w:qFormat/>
    <w:uiPriority w:val="0"/>
    <w:rPr>
      <w:rFonts w:ascii="Arial" w:hAnsi="Arial" w:cs="Arial"/>
      <w:sz w:val="24"/>
      <w:szCs w:val="24"/>
      <w:shd w:val="pct20" w:color="auto" w:fill="auto"/>
    </w:rPr>
  </w:style>
  <w:style w:type="character" w:customStyle="1" w:styleId="270">
    <w:name w:val="Subtitle Char"/>
    <w:basedOn w:val="11"/>
    <w:link w:val="93"/>
    <w:qFormat/>
    <w:uiPriority w:val="0"/>
    <w:rPr>
      <w:rFonts w:ascii="Arial" w:hAnsi="Arial" w:cs="Arial"/>
      <w:b/>
      <w:bCs/>
      <w:kern w:val="28"/>
      <w:sz w:val="32"/>
      <w:szCs w:val="32"/>
    </w:rPr>
  </w:style>
  <w:style w:type="character" w:customStyle="1" w:styleId="271">
    <w:name w:val="Salutation Char"/>
    <w:basedOn w:val="11"/>
    <w:link w:val="90"/>
    <w:qFormat/>
    <w:uiPriority w:val="0"/>
  </w:style>
  <w:style w:type="character" w:customStyle="1" w:styleId="272">
    <w:name w:val="Date Char"/>
    <w:basedOn w:val="11"/>
    <w:link w:val="28"/>
    <w:uiPriority w:val="0"/>
  </w:style>
  <w:style w:type="character" w:customStyle="1" w:styleId="273">
    <w:name w:val="Body Text First Indent Char"/>
    <w:basedOn w:val="267"/>
    <w:link w:val="18"/>
    <w:qFormat/>
    <w:uiPriority w:val="0"/>
  </w:style>
  <w:style w:type="character" w:customStyle="1" w:styleId="274">
    <w:name w:val="Body Text First Indent 2 Char"/>
    <w:basedOn w:val="268"/>
    <w:link w:val="20"/>
    <w:qFormat/>
    <w:uiPriority w:val="0"/>
  </w:style>
  <w:style w:type="character" w:customStyle="1" w:styleId="275">
    <w:name w:val="Note Heading Char"/>
    <w:basedOn w:val="11"/>
    <w:link w:val="87"/>
    <w:qFormat/>
    <w:uiPriority w:val="0"/>
  </w:style>
  <w:style w:type="character" w:customStyle="1" w:styleId="276">
    <w:name w:val="Body Text 2 Char"/>
    <w:basedOn w:val="11"/>
    <w:link w:val="16"/>
    <w:uiPriority w:val="0"/>
  </w:style>
  <w:style w:type="character" w:customStyle="1" w:styleId="277">
    <w:name w:val="Body Text 3 Char"/>
    <w:basedOn w:val="11"/>
    <w:link w:val="17"/>
    <w:uiPriority w:val="0"/>
    <w:rPr>
      <w:sz w:val="16"/>
      <w:szCs w:val="16"/>
    </w:rPr>
  </w:style>
  <w:style w:type="character" w:customStyle="1" w:styleId="278">
    <w:name w:val="Body Text Indent 2 Char"/>
    <w:basedOn w:val="11"/>
    <w:link w:val="21"/>
    <w:uiPriority w:val="0"/>
  </w:style>
  <w:style w:type="character" w:customStyle="1" w:styleId="279">
    <w:name w:val="Body Text Indent 3 Char"/>
    <w:basedOn w:val="11"/>
    <w:link w:val="22"/>
    <w:uiPriority w:val="0"/>
    <w:rPr>
      <w:sz w:val="16"/>
      <w:szCs w:val="16"/>
    </w:rPr>
  </w:style>
  <w:style w:type="character" w:customStyle="1" w:styleId="280">
    <w:name w:val="Document Map Char"/>
    <w:basedOn w:val="11"/>
    <w:link w:val="29"/>
    <w:uiPriority w:val="0"/>
    <w:rPr>
      <w:shd w:val="clear" w:color="auto" w:fill="000080"/>
    </w:rPr>
  </w:style>
  <w:style w:type="character" w:customStyle="1" w:styleId="281">
    <w:name w:val="Plain Text Char"/>
    <w:basedOn w:val="11"/>
    <w:link w:val="89"/>
    <w:uiPriority w:val="0"/>
    <w:rPr>
      <w:rFonts w:ascii="SimSun" w:hAnsi="Courier New" w:cs="Courier New"/>
      <w:szCs w:val="21"/>
    </w:rPr>
  </w:style>
  <w:style w:type="character" w:customStyle="1" w:styleId="282">
    <w:name w:val="E-mail Signature Char"/>
    <w:basedOn w:val="11"/>
    <w:link w:val="30"/>
    <w:uiPriority w:val="0"/>
  </w:style>
  <w:style w:type="character" w:customStyle="1" w:styleId="283">
    <w:name w:val="HTML Address Char"/>
    <w:basedOn w:val="11"/>
    <w:link w:val="42"/>
    <w:uiPriority w:val="0"/>
    <w:rPr>
      <w:i/>
      <w:iCs/>
    </w:rPr>
  </w:style>
  <w:style w:type="character" w:customStyle="1" w:styleId="284">
    <w:name w:val="HTML Preformatted Char"/>
    <w:basedOn w:val="11"/>
    <w:link w:val="47"/>
    <w:uiPriority w:val="0"/>
    <w:rPr>
      <w:rFonts w:ascii="Courier New" w:hAnsi="Courier New" w:cs="Courier New"/>
    </w:rPr>
  </w:style>
  <w:style w:type="character" w:customStyle="1" w:styleId="285">
    <w:name w:val="Comment Subject Char"/>
    <w:basedOn w:val="259"/>
    <w:link w:val="27"/>
    <w:uiPriority w:val="0"/>
    <w:rPr>
      <w:b/>
      <w:bCs/>
    </w:rPr>
  </w:style>
  <w:style w:type="character" w:customStyle="1" w:styleId="286">
    <w:name w:val="Balloon Text Char"/>
    <w:basedOn w:val="11"/>
    <w:link w:val="13"/>
    <w:uiPriority w:val="0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60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2026-08-15T15:16:00Z</dcterms:created>
  <dc:creator>Yusmadi M</dc:creator>
  <cp:lastModifiedBy>Yusmadi M</cp:lastModifiedBy>
  <dcterms:modified xsi:type="dcterms:W3CDTF">2026-08-15T16:18:47Z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0CA57D4328A44F7EBB1366F182EDFD49_13</vt:lpwstr>
  </property>
</Properties>
</file>